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7D902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Scenarios – Happy and Negative Paths</w:t>
      </w:r>
    </w:p>
    <w:tbl>
      <w:tblPr>
        <w:tblStyle w:val="35"/>
        <w:tblW w:w="9479" w:type="dxa"/>
        <w:tblInd w:w="-1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1929"/>
        <w:gridCol w:w="2059"/>
        <w:gridCol w:w="2491"/>
        <w:gridCol w:w="1605"/>
      </w:tblGrid>
      <w:tr w14:paraId="0C002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1395" w:type="dxa"/>
            <w:vAlign w:val="center"/>
          </w:tcPr>
          <w:p w14:paraId="60C1F5F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TS Number</w:t>
            </w:r>
          </w:p>
        </w:tc>
        <w:tc>
          <w:tcPr>
            <w:tcW w:w="1929" w:type="dxa"/>
            <w:vAlign w:val="center"/>
          </w:tcPr>
          <w:p w14:paraId="51D1489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Scenario Title</w:t>
            </w:r>
          </w:p>
        </w:tc>
        <w:tc>
          <w:tcPr>
            <w:tcW w:w="2059" w:type="dxa"/>
            <w:vAlign w:val="center"/>
          </w:tcPr>
          <w:p w14:paraId="7993B96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2491" w:type="dxa"/>
            <w:vAlign w:val="center"/>
          </w:tcPr>
          <w:p w14:paraId="07545F4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1605" w:type="dxa"/>
            <w:vAlign w:val="center"/>
          </w:tcPr>
          <w:p w14:paraId="465833B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Scenario Type</w:t>
            </w:r>
          </w:p>
        </w:tc>
      </w:tr>
      <w:tr w14:paraId="447BC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vAlign w:val="center"/>
          </w:tcPr>
          <w:p w14:paraId="505B9DF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TS-01</w:t>
            </w:r>
          </w:p>
        </w:tc>
        <w:tc>
          <w:tcPr>
            <w:tcW w:w="1929" w:type="dxa"/>
            <w:vAlign w:val="center"/>
          </w:tcPr>
          <w:p w14:paraId="2891102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Login with valid credentials</w:t>
            </w:r>
          </w:p>
        </w:tc>
        <w:tc>
          <w:tcPr>
            <w:tcW w:w="2059" w:type="dxa"/>
            <w:vAlign w:val="center"/>
          </w:tcPr>
          <w:p w14:paraId="3941C67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User logs in using valid username and password</w:t>
            </w:r>
          </w:p>
        </w:tc>
        <w:tc>
          <w:tcPr>
            <w:tcW w:w="2491" w:type="dxa"/>
            <w:vAlign w:val="center"/>
          </w:tcPr>
          <w:p w14:paraId="6544A80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User is successfully logged in and redirected to product page</w:t>
            </w:r>
          </w:p>
        </w:tc>
        <w:tc>
          <w:tcPr>
            <w:tcW w:w="1605" w:type="dxa"/>
            <w:vAlign w:val="center"/>
          </w:tcPr>
          <w:p w14:paraId="7ADF4CF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Happy</w:t>
            </w:r>
          </w:p>
        </w:tc>
      </w:tr>
      <w:tr w14:paraId="671B4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vAlign w:val="center"/>
          </w:tcPr>
          <w:p w14:paraId="5F71E22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TS-02</w:t>
            </w:r>
          </w:p>
        </w:tc>
        <w:tc>
          <w:tcPr>
            <w:tcW w:w="1929" w:type="dxa"/>
            <w:vAlign w:val="center"/>
          </w:tcPr>
          <w:p w14:paraId="2FF2D07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Login with invalid credentials</w:t>
            </w:r>
          </w:p>
        </w:tc>
        <w:tc>
          <w:tcPr>
            <w:tcW w:w="2059" w:type="dxa"/>
            <w:vAlign w:val="center"/>
          </w:tcPr>
          <w:p w14:paraId="7B9A102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User attempts login using invalid credentials</w:t>
            </w:r>
          </w:p>
        </w:tc>
        <w:tc>
          <w:tcPr>
            <w:tcW w:w="2491" w:type="dxa"/>
            <w:vAlign w:val="center"/>
          </w:tcPr>
          <w:p w14:paraId="7EA064B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Login is denied and error message is displayed</w:t>
            </w:r>
          </w:p>
        </w:tc>
        <w:tc>
          <w:tcPr>
            <w:tcW w:w="1605" w:type="dxa"/>
            <w:vAlign w:val="center"/>
          </w:tcPr>
          <w:p w14:paraId="7308073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Negative</w:t>
            </w:r>
          </w:p>
        </w:tc>
      </w:tr>
      <w:tr w14:paraId="31786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vAlign w:val="center"/>
          </w:tcPr>
          <w:p w14:paraId="0C8E8DF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TS-03</w:t>
            </w:r>
          </w:p>
        </w:tc>
        <w:tc>
          <w:tcPr>
            <w:tcW w:w="1929" w:type="dxa"/>
            <w:vAlign w:val="center"/>
          </w:tcPr>
          <w:p w14:paraId="621FA34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Add product to cart</w:t>
            </w:r>
          </w:p>
        </w:tc>
        <w:tc>
          <w:tcPr>
            <w:tcW w:w="2059" w:type="dxa"/>
            <w:vAlign w:val="center"/>
          </w:tcPr>
          <w:p w14:paraId="1C476F4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User adds a product from product list to cart</w:t>
            </w:r>
          </w:p>
        </w:tc>
        <w:tc>
          <w:tcPr>
            <w:tcW w:w="2491" w:type="dxa"/>
            <w:vAlign w:val="center"/>
          </w:tcPr>
          <w:p w14:paraId="13A3084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Product is added and visible in cart</w:t>
            </w:r>
          </w:p>
        </w:tc>
        <w:tc>
          <w:tcPr>
            <w:tcW w:w="1605" w:type="dxa"/>
            <w:vAlign w:val="center"/>
          </w:tcPr>
          <w:p w14:paraId="79E8844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Happy</w:t>
            </w:r>
          </w:p>
        </w:tc>
      </w:tr>
      <w:tr w14:paraId="73E68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vAlign w:val="center"/>
          </w:tcPr>
          <w:p w14:paraId="5FDBA23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TS-04</w:t>
            </w:r>
          </w:p>
        </w:tc>
        <w:tc>
          <w:tcPr>
            <w:tcW w:w="1929" w:type="dxa"/>
            <w:vAlign w:val="center"/>
          </w:tcPr>
          <w:p w14:paraId="2C729A1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View shopping cart</w:t>
            </w:r>
          </w:p>
        </w:tc>
        <w:tc>
          <w:tcPr>
            <w:tcW w:w="2059" w:type="dxa"/>
            <w:vAlign w:val="center"/>
          </w:tcPr>
          <w:p w14:paraId="37DD280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User opens the cart after adding products</w:t>
            </w:r>
          </w:p>
        </w:tc>
        <w:tc>
          <w:tcPr>
            <w:tcW w:w="2491" w:type="dxa"/>
            <w:vAlign w:val="center"/>
          </w:tcPr>
          <w:p w14:paraId="7B69606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Cart displays correct products and quantities</w:t>
            </w:r>
          </w:p>
        </w:tc>
        <w:tc>
          <w:tcPr>
            <w:tcW w:w="1605" w:type="dxa"/>
            <w:vAlign w:val="center"/>
          </w:tcPr>
          <w:p w14:paraId="34674AD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Happy</w:t>
            </w:r>
          </w:p>
        </w:tc>
      </w:tr>
      <w:tr w14:paraId="7E737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vAlign w:val="center"/>
          </w:tcPr>
          <w:p w14:paraId="3953CA7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TS-05</w:t>
            </w:r>
          </w:p>
        </w:tc>
        <w:tc>
          <w:tcPr>
            <w:tcW w:w="1929" w:type="dxa"/>
            <w:vAlign w:val="center"/>
          </w:tcPr>
          <w:p w14:paraId="58A750D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Checkout with valid information</w:t>
            </w:r>
          </w:p>
        </w:tc>
        <w:tc>
          <w:tcPr>
            <w:tcW w:w="2059" w:type="dxa"/>
            <w:vAlign w:val="center"/>
          </w:tcPr>
          <w:p w14:paraId="6E80260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User completes checkout using valid information</w:t>
            </w:r>
          </w:p>
        </w:tc>
        <w:tc>
          <w:tcPr>
            <w:tcW w:w="2491" w:type="dxa"/>
            <w:vAlign w:val="center"/>
          </w:tcPr>
          <w:p w14:paraId="1171EDE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Checkout proceeds successfully</w:t>
            </w:r>
          </w:p>
        </w:tc>
        <w:tc>
          <w:tcPr>
            <w:tcW w:w="1605" w:type="dxa"/>
            <w:vAlign w:val="center"/>
          </w:tcPr>
          <w:p w14:paraId="5528DEC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Happy</w:t>
            </w:r>
          </w:p>
        </w:tc>
      </w:tr>
      <w:tr w14:paraId="6DAD4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vAlign w:val="center"/>
          </w:tcPr>
          <w:p w14:paraId="320CA5D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TS-06</w:t>
            </w:r>
          </w:p>
        </w:tc>
        <w:tc>
          <w:tcPr>
            <w:tcW w:w="1929" w:type="dxa"/>
            <w:vAlign w:val="center"/>
          </w:tcPr>
          <w:p w14:paraId="3D8988D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Checkout with empty cart</w:t>
            </w:r>
          </w:p>
        </w:tc>
        <w:tc>
          <w:tcPr>
            <w:tcW w:w="2059" w:type="dxa"/>
            <w:vAlign w:val="center"/>
          </w:tcPr>
          <w:p w14:paraId="3127328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User attempts checkout without adding products</w:t>
            </w:r>
          </w:p>
        </w:tc>
        <w:tc>
          <w:tcPr>
            <w:tcW w:w="2491" w:type="dxa"/>
            <w:vAlign w:val="center"/>
          </w:tcPr>
          <w:p w14:paraId="0664617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System prevents checkout and shows validation message</w:t>
            </w:r>
          </w:p>
        </w:tc>
        <w:tc>
          <w:tcPr>
            <w:tcW w:w="1605" w:type="dxa"/>
            <w:vAlign w:val="center"/>
          </w:tcPr>
          <w:p w14:paraId="4B642DE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Negative</w:t>
            </w:r>
          </w:p>
        </w:tc>
      </w:tr>
      <w:tr w14:paraId="3E3B0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vAlign w:val="center"/>
          </w:tcPr>
          <w:p w14:paraId="6AD7B97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TS-07</w:t>
            </w:r>
          </w:p>
        </w:tc>
        <w:tc>
          <w:tcPr>
            <w:tcW w:w="1929" w:type="dxa"/>
            <w:vAlign w:val="center"/>
          </w:tcPr>
          <w:p w14:paraId="57317A1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Checkout with missing first name</w:t>
            </w:r>
          </w:p>
        </w:tc>
        <w:tc>
          <w:tcPr>
            <w:tcW w:w="2059" w:type="dxa"/>
            <w:vAlign w:val="center"/>
          </w:tcPr>
          <w:p w14:paraId="5DC36AF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User submits checkout without first name</w:t>
            </w:r>
          </w:p>
        </w:tc>
        <w:tc>
          <w:tcPr>
            <w:tcW w:w="2491" w:type="dxa"/>
            <w:vAlign w:val="center"/>
          </w:tcPr>
          <w:p w14:paraId="2C89046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System prevents checkout and shows validation message</w:t>
            </w:r>
          </w:p>
        </w:tc>
        <w:tc>
          <w:tcPr>
            <w:tcW w:w="1605" w:type="dxa"/>
            <w:vAlign w:val="center"/>
          </w:tcPr>
          <w:p w14:paraId="221AA12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Negative</w:t>
            </w:r>
          </w:p>
        </w:tc>
      </w:tr>
      <w:tr w14:paraId="77885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vAlign w:val="center"/>
          </w:tcPr>
          <w:p w14:paraId="6B9EE2D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TS-08</w:t>
            </w:r>
          </w:p>
        </w:tc>
        <w:tc>
          <w:tcPr>
            <w:tcW w:w="1929" w:type="dxa"/>
            <w:vAlign w:val="center"/>
          </w:tcPr>
          <w:p w14:paraId="4DA84CC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Checkout with missing last name</w:t>
            </w:r>
          </w:p>
        </w:tc>
        <w:tc>
          <w:tcPr>
            <w:tcW w:w="2059" w:type="dxa"/>
            <w:vAlign w:val="center"/>
          </w:tcPr>
          <w:p w14:paraId="5D1A34F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User submits checkout without last name</w:t>
            </w:r>
          </w:p>
        </w:tc>
        <w:tc>
          <w:tcPr>
            <w:tcW w:w="2491" w:type="dxa"/>
            <w:vAlign w:val="center"/>
          </w:tcPr>
          <w:p w14:paraId="0A18772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System prevents checkout and shows validation message</w:t>
            </w:r>
          </w:p>
        </w:tc>
        <w:tc>
          <w:tcPr>
            <w:tcW w:w="1605" w:type="dxa"/>
            <w:vAlign w:val="center"/>
          </w:tcPr>
          <w:p w14:paraId="48E7F07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Negative</w:t>
            </w:r>
          </w:p>
        </w:tc>
      </w:tr>
      <w:tr w14:paraId="466EE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vAlign w:val="center"/>
          </w:tcPr>
          <w:p w14:paraId="5212BC8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TS-09</w:t>
            </w:r>
          </w:p>
        </w:tc>
        <w:tc>
          <w:tcPr>
            <w:tcW w:w="1929" w:type="dxa"/>
            <w:vAlign w:val="center"/>
          </w:tcPr>
          <w:p w14:paraId="65D7F39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Checkout with missing postal code</w:t>
            </w:r>
          </w:p>
        </w:tc>
        <w:tc>
          <w:tcPr>
            <w:tcW w:w="2059" w:type="dxa"/>
            <w:vAlign w:val="center"/>
          </w:tcPr>
          <w:p w14:paraId="03B80CC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User submits checkout without postal code</w:t>
            </w:r>
          </w:p>
        </w:tc>
        <w:tc>
          <w:tcPr>
            <w:tcW w:w="2491" w:type="dxa"/>
            <w:vAlign w:val="center"/>
          </w:tcPr>
          <w:p w14:paraId="2837D57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System prevents checkout and shows validation message</w:t>
            </w:r>
          </w:p>
        </w:tc>
        <w:tc>
          <w:tcPr>
            <w:tcW w:w="1605" w:type="dxa"/>
            <w:vAlign w:val="center"/>
          </w:tcPr>
          <w:p w14:paraId="0FD3552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Negative</w:t>
            </w:r>
          </w:p>
        </w:tc>
      </w:tr>
      <w:tr w14:paraId="43C52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vAlign w:val="center"/>
          </w:tcPr>
          <w:p w14:paraId="429D2AA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TS-10</w:t>
            </w:r>
          </w:p>
        </w:tc>
        <w:tc>
          <w:tcPr>
            <w:tcW w:w="1929" w:type="dxa"/>
            <w:vAlign w:val="center"/>
          </w:tcPr>
          <w:p w14:paraId="20FDD8D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Checkout with invalid first name</w:t>
            </w:r>
          </w:p>
        </w:tc>
        <w:tc>
          <w:tcPr>
            <w:tcW w:w="2059" w:type="dxa"/>
            <w:vAlign w:val="center"/>
          </w:tcPr>
          <w:p w14:paraId="78CD8AD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User submits checkout with invalid first name format</w:t>
            </w:r>
          </w:p>
        </w:tc>
        <w:tc>
          <w:tcPr>
            <w:tcW w:w="2491" w:type="dxa"/>
            <w:vAlign w:val="center"/>
          </w:tcPr>
          <w:p w14:paraId="3DE671C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System prevents checkout and shows validation message</w:t>
            </w:r>
          </w:p>
        </w:tc>
        <w:tc>
          <w:tcPr>
            <w:tcW w:w="1605" w:type="dxa"/>
            <w:vAlign w:val="center"/>
          </w:tcPr>
          <w:p w14:paraId="36DB7D0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Negative</w:t>
            </w:r>
          </w:p>
        </w:tc>
      </w:tr>
      <w:tr w14:paraId="6A400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vAlign w:val="center"/>
          </w:tcPr>
          <w:p w14:paraId="0FC78E3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TS-11</w:t>
            </w:r>
          </w:p>
        </w:tc>
        <w:tc>
          <w:tcPr>
            <w:tcW w:w="1929" w:type="dxa"/>
            <w:vAlign w:val="center"/>
          </w:tcPr>
          <w:p w14:paraId="6549055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Checkout with invalid last name</w:t>
            </w:r>
          </w:p>
        </w:tc>
        <w:tc>
          <w:tcPr>
            <w:tcW w:w="2059" w:type="dxa"/>
            <w:vAlign w:val="center"/>
          </w:tcPr>
          <w:p w14:paraId="590D2D1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User submits checkout with invalid last name format</w:t>
            </w:r>
          </w:p>
        </w:tc>
        <w:tc>
          <w:tcPr>
            <w:tcW w:w="2491" w:type="dxa"/>
            <w:vAlign w:val="center"/>
          </w:tcPr>
          <w:p w14:paraId="2347C32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System prevents checkout and shows validation message</w:t>
            </w:r>
          </w:p>
        </w:tc>
        <w:tc>
          <w:tcPr>
            <w:tcW w:w="1605" w:type="dxa"/>
            <w:vAlign w:val="center"/>
          </w:tcPr>
          <w:p w14:paraId="34D916A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Negative</w:t>
            </w:r>
          </w:p>
        </w:tc>
      </w:tr>
      <w:tr w14:paraId="0BDAA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vAlign w:val="center"/>
          </w:tcPr>
          <w:p w14:paraId="19FC8D1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TS-12</w:t>
            </w:r>
          </w:p>
        </w:tc>
        <w:tc>
          <w:tcPr>
            <w:tcW w:w="1929" w:type="dxa"/>
            <w:vAlign w:val="center"/>
          </w:tcPr>
          <w:p w14:paraId="7CC88B1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Checkout with invalid postal code</w:t>
            </w:r>
          </w:p>
        </w:tc>
        <w:tc>
          <w:tcPr>
            <w:tcW w:w="2059" w:type="dxa"/>
            <w:vAlign w:val="center"/>
          </w:tcPr>
          <w:p w14:paraId="72F2235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User submits checkout with invalid postal code format</w:t>
            </w:r>
          </w:p>
        </w:tc>
        <w:tc>
          <w:tcPr>
            <w:tcW w:w="2491" w:type="dxa"/>
            <w:vAlign w:val="center"/>
          </w:tcPr>
          <w:p w14:paraId="442C88A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System prevents checkout and shows validation message</w:t>
            </w:r>
          </w:p>
        </w:tc>
        <w:tc>
          <w:tcPr>
            <w:tcW w:w="1605" w:type="dxa"/>
            <w:vAlign w:val="center"/>
          </w:tcPr>
          <w:p w14:paraId="6957E2A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Negative</w:t>
            </w:r>
          </w:p>
        </w:tc>
      </w:tr>
      <w:tr w14:paraId="0A671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vAlign w:val="center"/>
          </w:tcPr>
          <w:p w14:paraId="6FDCF9E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TS-13</w:t>
            </w:r>
          </w:p>
        </w:tc>
        <w:tc>
          <w:tcPr>
            <w:tcW w:w="1929" w:type="dxa"/>
            <w:vAlign w:val="center"/>
          </w:tcPr>
          <w:p w14:paraId="4D66FC4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Logout successfully</w:t>
            </w:r>
          </w:p>
        </w:tc>
        <w:tc>
          <w:tcPr>
            <w:tcW w:w="2059" w:type="dxa"/>
            <w:vAlign w:val="center"/>
          </w:tcPr>
          <w:p w14:paraId="49D3508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User logs out from the application</w:t>
            </w:r>
          </w:p>
        </w:tc>
        <w:tc>
          <w:tcPr>
            <w:tcW w:w="2491" w:type="dxa"/>
            <w:vAlign w:val="center"/>
          </w:tcPr>
          <w:p w14:paraId="3FB6E24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User is logged out and redirected to login page</w:t>
            </w:r>
          </w:p>
        </w:tc>
        <w:tc>
          <w:tcPr>
            <w:tcW w:w="1605" w:type="dxa"/>
            <w:vAlign w:val="center"/>
          </w:tcPr>
          <w:p w14:paraId="21612A9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Happy</w:t>
            </w:r>
          </w:p>
        </w:tc>
      </w:tr>
    </w:tbl>
    <w:p w14:paraId="24D336C8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46195A"/>
    <w:rsid w:val="2FFC10AE"/>
    <w:rsid w:val="68642940"/>
    <w:rsid w:val="76FE6F5F"/>
    <w:rsid w:val="7763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Yalda Alzagha</cp:lastModifiedBy>
  <dcterms:modified xsi:type="dcterms:W3CDTF">2026-02-07T20:49:19Z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E58D87222DEE4EFF95C7503AD4E6EC7D_12</vt:lpwstr>
  </property>
</Properties>
</file>