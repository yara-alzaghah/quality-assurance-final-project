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AA204">
      <w:pPr>
        <w:pStyle w:val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Plan </w:t>
      </w:r>
      <w:r>
        <w:rPr>
          <w:rFonts w:hint="default" w:ascii="Times New Roman" w:hAnsi="Times New Roman" w:cs="Times New Roman"/>
          <w:lang w:val="en-GB"/>
        </w:rPr>
        <w:t xml:space="preserve">for </w:t>
      </w:r>
      <w:r>
        <w:rPr>
          <w:rFonts w:hint="default" w:ascii="Times New Roman" w:hAnsi="Times New Roman" w:cs="Times New Roman"/>
        </w:rPr>
        <w:t>SauceDemo Web Application (Manual &amp; UI Automation)</w:t>
      </w:r>
    </w:p>
    <w:p w14:paraId="57B054A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Scenario Summary</w:t>
      </w:r>
    </w:p>
    <w:p w14:paraId="77E72D33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test plan defines the quality assurance strategy for the SauceDemo web application using manual testing and UI automation. The objective is to apply an industry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style QA approach to validate core e-commerce functionality including authentication, product handling, cart management, and checkout workflows.</w:t>
      </w:r>
    </w:p>
    <w:p w14:paraId="006A6F09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1CF78EF4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Scope and Objectives</w:t>
      </w:r>
    </w:p>
    <w:p w14:paraId="60622385">
      <w:pPr>
        <w:spacing w:after="0" w:afterAutospacing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Scope:</w:t>
      </w:r>
    </w:p>
    <w:p w14:paraId="09E776D0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6AEC5C21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focuses on core user journeys and business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critical functionality.</w:t>
      </w:r>
    </w:p>
    <w:p w14:paraId="06D224F7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1B05D9AA">
      <w:pPr>
        <w:spacing w:beforeAutospacing="0" w:after="0" w:afterAutospacing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Scope Activities:</w:t>
      </w:r>
    </w:p>
    <w:p w14:paraId="0A960C6E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39F4E98E">
      <w:pPr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User authentication (login and logout)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1AFCB7F1">
      <w:pPr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-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 xml:space="preserve">Product inventory display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 xml:space="preserve">- </w:t>
      </w:r>
      <w:r>
        <w:rPr>
          <w:rFonts w:hint="default" w:ascii="Times New Roman" w:hAnsi="Times New Roman" w:cs="Times New Roman"/>
        </w:rPr>
        <w:t>Add</w:t>
      </w:r>
      <w:r>
        <w:rPr>
          <w:rFonts w:hint="default" w:ascii="Times New Roman" w:hAnsi="Times New Roman" w:cs="Times New Roman"/>
          <w:lang w:val="en-GB"/>
        </w:rPr>
        <w:t>/</w:t>
      </w:r>
      <w:r>
        <w:rPr>
          <w:rFonts w:hint="default" w:ascii="Times New Roman" w:hAnsi="Times New Roman" w:cs="Times New Roman"/>
        </w:rPr>
        <w:t>remove</w:t>
      </w:r>
      <w:r>
        <w:rPr>
          <w:rFonts w:hint="default" w:ascii="Times New Roman" w:hAnsi="Times New Roman" w:cs="Times New Roman"/>
          <w:lang w:val="en-GB"/>
        </w:rPr>
        <w:t xml:space="preserve"> items</w:t>
      </w:r>
      <w:r>
        <w:rPr>
          <w:rFonts w:hint="default" w:ascii="Times New Roman" w:hAnsi="Times New Roman" w:cs="Times New Roman"/>
        </w:rPr>
        <w:t xml:space="preserve"> from cart functionality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340AEF0C">
      <w:pPr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Shopping cart validation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 xml:space="preserve">- </w:t>
      </w:r>
      <w:r>
        <w:rPr>
          <w:rFonts w:hint="default" w:ascii="Times New Roman" w:hAnsi="Times New Roman" w:cs="Times New Roman"/>
        </w:rPr>
        <w:t>Checkout workflow and form validation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3EA418C1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GB"/>
        </w:rPr>
        <w:t>-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Manual functional testing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 xml:space="preserve">- </w:t>
      </w:r>
      <w:r>
        <w:rPr>
          <w:rFonts w:hint="default" w:ascii="Times New Roman" w:hAnsi="Times New Roman" w:cs="Times New Roman"/>
        </w:rPr>
        <w:t>UI automation testing using Selenium and TestNG</w:t>
      </w:r>
    </w:p>
    <w:p w14:paraId="0CBD80E4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12F2621D">
      <w:pPr>
        <w:spacing w:after="0" w:afterAutospacing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of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Scope Activities:</w:t>
      </w:r>
    </w:p>
    <w:p w14:paraId="3DC96BB5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6DE8FE4E">
      <w:pPr>
        <w:spacing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- </w:t>
      </w:r>
      <w:r>
        <w:rPr>
          <w:rFonts w:hint="default" w:ascii="Times New Roman" w:hAnsi="Times New Roman" w:cs="Times New Roman"/>
        </w:rPr>
        <w:t>Security and penetration testing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10E957EF">
      <w:pPr>
        <w:spacing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Backend database validation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API automation beyond functional verification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35FAE688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- </w:t>
      </w:r>
      <w:r>
        <w:rPr>
          <w:rFonts w:hint="default" w:ascii="Times New Roman" w:hAnsi="Times New Roman" w:cs="Times New Roman"/>
        </w:rPr>
        <w:t>Mobile application testing</w:t>
      </w:r>
    </w:p>
    <w:p w14:paraId="3BFE275A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6E24D9FF">
      <w:pPr>
        <w:spacing w:after="0" w:afterAutospacing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Objectives:</w:t>
      </w:r>
    </w:p>
    <w:p w14:paraId="27FC9941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17F49C72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Ensure core e-commerce functionality works as expected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Identify functional defects through manual testing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Validate regression scenarios through automation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Improve test coverage and reliability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Practice professional QA documentation and execution</w:t>
      </w:r>
    </w:p>
    <w:p w14:paraId="1F2B00C2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4AAFBF40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Assumptions and Dependencies</w:t>
      </w:r>
    </w:p>
    <w:p w14:paraId="0037DC66">
      <w:pPr>
        <w:spacing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>Assumptions: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SauceDemo application behavior is stable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5C79C30C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- </w:t>
      </w:r>
      <w:r>
        <w:rPr>
          <w:rFonts w:hint="default" w:ascii="Times New Roman" w:hAnsi="Times New Roman" w:cs="Times New Roman"/>
        </w:rPr>
        <w:t>Test credentials are available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Local test environment is correctly configured</w:t>
      </w:r>
    </w:p>
    <w:p w14:paraId="52BC61A4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3065A429">
      <w:pPr>
        <w:spacing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>Dependencies: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Availability of SauceDemo website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11C4CEAD">
      <w:pPr>
        <w:spacing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Supported browsers</w:t>
      </w:r>
      <w:r>
        <w:rPr>
          <w:rFonts w:hint="default" w:ascii="Times New Roman" w:hAnsi="Times New Roman" w:cs="Times New Roman"/>
          <w:lang w:val="en-GB"/>
        </w:rPr>
        <w:t xml:space="preserve"> (Chrome &amp; Edge)</w:t>
      </w:r>
    </w:p>
    <w:p w14:paraId="7CD8DF72">
      <w:pPr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- </w:t>
      </w:r>
      <w:r>
        <w:rPr>
          <w:rFonts w:hint="default" w:ascii="Times New Roman" w:hAnsi="Times New Roman" w:cs="Times New Roman"/>
        </w:rPr>
        <w:t>Stable internet connection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5AE70620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-</w:t>
      </w:r>
      <w:r>
        <w:rPr>
          <w:rFonts w:hint="default" w:ascii="Times New Roman" w:hAnsi="Times New Roman" w:cs="Times New Roman"/>
        </w:rPr>
        <w:t xml:space="preserve"> Proper setup of Eclipse, Java,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Selenium, and TestNG</w:t>
      </w:r>
    </w:p>
    <w:p w14:paraId="45A15D48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79B6A475">
      <w:pPr>
        <w:pStyle w:val="3"/>
        <w:numPr>
          <w:ilvl w:val="0"/>
          <w:numId w:val="7"/>
        </w:numPr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Approach</w:t>
      </w:r>
    </w:p>
    <w:p w14:paraId="1386BF39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section describes how testing will be performed, including the testing levels, types, and techniques to be applied during the Sauce Demo testing activities.</w:t>
      </w:r>
    </w:p>
    <w:p w14:paraId="6F6A4881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5A1D5358">
      <w:pPr>
        <w:numPr>
          <w:ilvl w:val="1"/>
          <w:numId w:val="8"/>
        </w:numPr>
        <w:spacing w:beforeAutospacing="0" w:after="0" w:afterAutospacing="0"/>
        <w:ind w:left="0" w:leftChars="0" w:firstLine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Testing Levels</w:t>
      </w:r>
    </w:p>
    <w:p w14:paraId="0F2B7121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32461CC5">
      <w:pPr>
        <w:numPr>
          <w:ilvl w:val="0"/>
          <w:numId w:val="9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Testing</w:t>
      </w:r>
      <w:r>
        <w:rPr>
          <w:rFonts w:hint="default" w:ascii="Times New Roman" w:hAnsi="Times New Roman" w:cs="Times New Roman"/>
          <w:lang w:val="en-GB"/>
        </w:rPr>
        <w:t xml:space="preserve">: Validates complete application functionality and interaction between modules. </w:t>
      </w:r>
    </w:p>
    <w:p w14:paraId="248E8D46">
      <w:pPr>
        <w:numPr>
          <w:ilvl w:val="0"/>
          <w:numId w:val="9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End Testing</w:t>
      </w:r>
      <w:r>
        <w:rPr>
          <w:rFonts w:hint="default" w:ascii="Times New Roman" w:hAnsi="Times New Roman" w:cs="Times New Roman"/>
          <w:lang w:val="en-GB"/>
        </w:rPr>
        <w:t>: Validates full user workflows from login to logout, will be executed manually and through automation.</w:t>
      </w:r>
    </w:p>
    <w:p w14:paraId="5BF4C193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6847B818">
      <w:pPr>
        <w:numPr>
          <w:ilvl w:val="1"/>
          <w:numId w:val="8"/>
        </w:numPr>
        <w:spacing w:beforeAutospacing="0" w:after="0" w:afterAutospacing="0"/>
        <w:ind w:left="0" w:leftChars="0" w:firstLine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Testing Types</w:t>
      </w:r>
    </w:p>
    <w:p w14:paraId="486E02FD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250F7FE4">
      <w:pPr>
        <w:numPr>
          <w:ilvl w:val="0"/>
          <w:numId w:val="10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Smoke Testing</w:t>
      </w:r>
      <w:r>
        <w:rPr>
          <w:rFonts w:hint="default" w:ascii="Times New Roman" w:hAnsi="Times New Roman" w:cs="Times New Roman"/>
          <w:lang w:val="en-GB"/>
        </w:rPr>
        <w:t xml:space="preserve">: </w:t>
      </w:r>
      <w:r>
        <w:rPr>
          <w:rFonts w:hint="default" w:ascii="Times New Roman" w:hAnsi="Times New Roman" w:cs="Times New Roman"/>
        </w:rPr>
        <w:t>will check that core functionalities are stable and accessible</w:t>
      </w:r>
      <w:r>
        <w:rPr>
          <w:rFonts w:hint="default" w:ascii="Times New Roman" w:hAnsi="Times New Roman" w:cs="Times New Roman"/>
          <w:lang w:val="en-GB"/>
        </w:rPr>
        <w:t xml:space="preserve">. </w:t>
      </w:r>
    </w:p>
    <w:p w14:paraId="6DC6E97D">
      <w:pPr>
        <w:numPr>
          <w:ilvl w:val="0"/>
          <w:numId w:val="10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Testin</w:t>
      </w:r>
      <w:r>
        <w:rPr>
          <w:rFonts w:hint="default" w:ascii="Times New Roman" w:hAnsi="Times New Roman" w:cs="Times New Roman"/>
          <w:lang w:val="en-GB"/>
        </w:rPr>
        <w:t xml:space="preserve">g: </w:t>
      </w:r>
      <w:r>
        <w:rPr>
          <w:rFonts w:hint="default" w:ascii="Times New Roman" w:hAnsi="Times New Roman" w:cs="Times New Roman"/>
        </w:rPr>
        <w:t>will verify that each feature behaves as expected</w:t>
      </w:r>
      <w:r>
        <w:rPr>
          <w:rFonts w:hint="default" w:ascii="Times New Roman" w:hAnsi="Times New Roman" w:cs="Times New Roman"/>
          <w:lang w:val="en-GB"/>
        </w:rPr>
        <w:t>.</w:t>
      </w:r>
    </w:p>
    <w:p w14:paraId="1FCD0EAC">
      <w:pPr>
        <w:numPr>
          <w:ilvl w:val="0"/>
          <w:numId w:val="10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Regression Testing</w:t>
      </w:r>
      <w:r>
        <w:rPr>
          <w:rFonts w:hint="default" w:ascii="Times New Roman" w:hAnsi="Times New Roman" w:cs="Times New Roman"/>
          <w:lang w:val="en-GB"/>
        </w:rPr>
        <w:t xml:space="preserve">: </w:t>
      </w:r>
      <w:r>
        <w:rPr>
          <w:rFonts w:hint="default" w:ascii="Times New Roman" w:hAnsi="Times New Roman" w:cs="Times New Roman"/>
        </w:rPr>
        <w:t>ensure existing functionality continues to work after changes</w:t>
      </w:r>
      <w:r>
        <w:rPr>
          <w:rFonts w:hint="default" w:ascii="Times New Roman" w:hAnsi="Times New Roman" w:cs="Times New Roman"/>
          <w:lang w:val="en-GB"/>
        </w:rPr>
        <w:t xml:space="preserve"> using UI automation testing</w:t>
      </w:r>
      <w:r>
        <w:rPr>
          <w:rFonts w:hint="default" w:ascii="Times New Roman" w:hAnsi="Times New Roman" w:cs="Times New Roman"/>
        </w:rPr>
        <w:t>.</w:t>
      </w:r>
    </w:p>
    <w:p w14:paraId="69CFB4F9">
      <w:pPr>
        <w:numPr>
          <w:ilvl w:val="0"/>
          <w:numId w:val="10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Negative Testing</w:t>
      </w:r>
      <w:r>
        <w:rPr>
          <w:rFonts w:hint="default" w:ascii="Times New Roman" w:hAnsi="Times New Roman" w:cs="Times New Roman"/>
          <w:lang w:val="en-GB"/>
        </w:rPr>
        <w:t xml:space="preserve">: </w:t>
      </w:r>
      <w:r>
        <w:rPr>
          <w:rFonts w:hint="default" w:ascii="Times New Roman" w:hAnsi="Times New Roman" w:cs="Times New Roman"/>
        </w:rPr>
        <w:t>will verify system behavior with invalid data or incorrect actions</w:t>
      </w:r>
      <w:r>
        <w:rPr>
          <w:rFonts w:hint="default" w:ascii="Times New Roman" w:hAnsi="Times New Roman" w:cs="Times New Roman"/>
          <w:lang w:val="en-GB"/>
        </w:rPr>
        <w:t>.</w:t>
      </w:r>
    </w:p>
    <w:p w14:paraId="3CEEE1A2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20FA947E">
      <w:pPr>
        <w:numPr>
          <w:ilvl w:val="1"/>
          <w:numId w:val="8"/>
        </w:numPr>
        <w:spacing w:beforeAutospacing="0" w:after="0" w:afterAutospacing="0"/>
        <w:ind w:left="0" w:leftChars="0" w:firstLine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Test Design Techniques</w:t>
      </w:r>
    </w:p>
    <w:p w14:paraId="722B0F11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09325199">
      <w:pPr>
        <w:numPr>
          <w:ilvl w:val="0"/>
          <w:numId w:val="11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Black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Box Testing</w:t>
      </w:r>
    </w:p>
    <w:p w14:paraId="711EE1B9">
      <w:pPr>
        <w:numPr>
          <w:ilvl w:val="0"/>
          <w:numId w:val="11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Equivalence Partitioning</w:t>
      </w:r>
    </w:p>
    <w:p w14:paraId="544B56DF">
      <w:pPr>
        <w:numPr>
          <w:ilvl w:val="0"/>
          <w:numId w:val="11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Boundary Value Analysis</w:t>
      </w:r>
    </w:p>
    <w:p w14:paraId="3482A12E">
      <w:pPr>
        <w:numPr>
          <w:ilvl w:val="0"/>
          <w:numId w:val="11"/>
        </w:numPr>
        <w:tabs>
          <w:tab w:val="clear" w:pos="425"/>
        </w:tabs>
        <w:spacing w:beforeAutospacing="0" w:after="0" w:after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Exploratory Testing</w:t>
      </w:r>
      <w:r>
        <w:rPr>
          <w:rFonts w:hint="default" w:ascii="Times New Roman" w:hAnsi="Times New Roman" w:cs="Times New Roman"/>
          <w:lang w:val="en-GB"/>
        </w:rPr>
        <w:t>:</w:t>
      </w:r>
    </w:p>
    <w:p w14:paraId="23F92CC4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492C56C6">
      <w:pPr>
        <w:pStyle w:val="3"/>
        <w:numPr>
          <w:ilvl w:val="0"/>
          <w:numId w:val="11"/>
        </w:numPr>
        <w:spacing w:before="0" w:beforeAutospacing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Scenarios</w:t>
      </w:r>
    </w:p>
    <w:p w14:paraId="4B1EF3E9">
      <w:pPr>
        <w:spacing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Testing covers happy and negative paths including:</w:t>
      </w:r>
    </w:p>
    <w:p w14:paraId="1033E055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Valid and invalid login</w:t>
      </w:r>
    </w:p>
    <w:p w14:paraId="58FA84F7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Add/view products in cart</w:t>
      </w:r>
    </w:p>
    <w:p w14:paraId="698A808F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Checkout with valid and invalid data</w:t>
      </w:r>
    </w:p>
    <w:p w14:paraId="323FD5A2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Logout functionality</w:t>
      </w:r>
    </w:p>
    <w:p w14:paraId="1BBA22B5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1564DD4C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Test Design (Test Cases and Test Data)</w:t>
      </w:r>
    </w:p>
    <w:p w14:paraId="12B4FF69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6.1 Test Case Design</w:t>
      </w:r>
    </w:p>
    <w:p w14:paraId="332E0B4D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test case will include the following attributes:</w:t>
      </w:r>
    </w:p>
    <w:p w14:paraId="69B2CF20">
      <w:pPr>
        <w:numPr>
          <w:ilvl w:val="0"/>
          <w:numId w:val="0"/>
        </w:numPr>
        <w:spacing w:beforeAutospacing="0" w:after="0" w:afterAutospacing="0"/>
        <w:ind w:left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- Test Case ID and Title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Preconditions</w:t>
      </w:r>
      <w:r>
        <w:rPr>
          <w:rFonts w:hint="default" w:ascii="Times New Roman" w:hAnsi="Times New Roman" w:cs="Times New Roman"/>
          <w:lang w:val="en-GB"/>
        </w:rPr>
        <w:t xml:space="preserve"> and Test Data</w:t>
      </w:r>
    </w:p>
    <w:p w14:paraId="672816E3">
      <w:pPr>
        <w:numPr>
          <w:ilvl w:val="0"/>
          <w:numId w:val="0"/>
        </w:numPr>
        <w:spacing w:beforeAutospacing="0" w:after="0" w:afterAutospacing="0"/>
        <w:ind w:left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- Test Steps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 xml:space="preserve">Expected </w:t>
      </w:r>
      <w:r>
        <w:rPr>
          <w:rFonts w:hint="default" w:ascii="Times New Roman" w:hAnsi="Times New Roman" w:cs="Times New Roman"/>
          <w:lang w:val="en-GB"/>
        </w:rPr>
        <w:t>R</w:t>
      </w:r>
      <w:r>
        <w:rPr>
          <w:rFonts w:hint="default" w:ascii="Times New Roman" w:hAnsi="Times New Roman" w:cs="Times New Roman"/>
        </w:rPr>
        <w:t xml:space="preserve">esult vs 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ctual </w:t>
      </w:r>
      <w:r>
        <w:rPr>
          <w:rFonts w:hint="default" w:ascii="Times New Roman" w:hAnsi="Times New Roman" w:cs="Times New Roman"/>
          <w:lang w:val="en-GB"/>
        </w:rPr>
        <w:t>R</w:t>
      </w:r>
      <w:r>
        <w:rPr>
          <w:rFonts w:hint="default" w:ascii="Times New Roman" w:hAnsi="Times New Roman" w:cs="Times New Roman"/>
        </w:rPr>
        <w:t>esult</w:t>
      </w:r>
    </w:p>
    <w:p w14:paraId="389B61A5">
      <w:pPr>
        <w:numPr>
          <w:ilvl w:val="0"/>
          <w:numId w:val="0"/>
        </w:numPr>
        <w:spacing w:beforeAutospacing="0" w:after="0" w:afterAutospacing="0"/>
        <w:ind w:left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- Test Status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 xml:space="preserve">- Evidence </w:t>
      </w:r>
    </w:p>
    <w:p w14:paraId="1F311E57">
      <w:pPr>
        <w:numPr>
          <w:ilvl w:val="0"/>
          <w:numId w:val="0"/>
        </w:numPr>
        <w:spacing w:beforeAutospacing="0" w:after="0" w:afterAutospacing="0" w:line="120" w:lineRule="auto"/>
        <w:ind w:leftChars="0"/>
        <w:rPr>
          <w:rFonts w:hint="default" w:ascii="Times New Roman" w:hAnsi="Times New Roman" w:cs="Times New Roman"/>
          <w:lang w:val="en-GB"/>
        </w:rPr>
      </w:pPr>
    </w:p>
    <w:p w14:paraId="5A699D26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cases will be created to cover:</w:t>
      </w:r>
    </w:p>
    <w:p w14:paraId="29470C9A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Core functional flows (login, cart, checkout)</w:t>
      </w:r>
    </w:p>
    <w:p w14:paraId="3295A8D7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Validation and error handling</w:t>
      </w:r>
    </w:p>
    <w:p w14:paraId="204823F2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Positive and negative user inputs</w:t>
      </w:r>
    </w:p>
    <w:p w14:paraId="31864A83">
      <w:pPr>
        <w:numPr>
          <w:ilvl w:val="0"/>
          <w:numId w:val="0"/>
        </w:numPr>
        <w:spacing w:beforeAutospacing="0" w:after="0" w:afterAutospacing="0" w:line="120" w:lineRule="auto"/>
        <w:ind w:leftChars="0"/>
        <w:rPr>
          <w:rFonts w:hint="default" w:ascii="Times New Roman" w:hAnsi="Times New Roman" w:cs="Times New Roman"/>
        </w:rPr>
      </w:pPr>
    </w:p>
    <w:p w14:paraId="43813446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6.2 Test Data Design</w:t>
      </w:r>
    </w:p>
    <w:p w14:paraId="4C1F4BC4">
      <w:pPr>
        <w:spacing w:beforeAutospacing="0"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data will be prepared to support both valid and invalid testing scenarios.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Examples will include:</w:t>
      </w:r>
    </w:p>
    <w:p w14:paraId="20BDECC7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Valid and invalid login credentials</w:t>
      </w:r>
    </w:p>
    <w:p w14:paraId="28B5A9F3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Users with empty or incorrect checkout information</w:t>
      </w:r>
    </w:p>
    <w:p w14:paraId="0E9E8745">
      <w:pPr>
        <w:spacing w:after="0" w:afterAutospacing="0" w:line="120" w:lineRule="auto"/>
        <w:rPr>
          <w:rFonts w:hint="default" w:ascii="Times New Roman" w:hAnsi="Times New Roman" w:cs="Times New Roman"/>
        </w:rPr>
      </w:pPr>
    </w:p>
    <w:p w14:paraId="45D666FC">
      <w:pPr>
        <w:spacing w:beforeAutospacing="0"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data will be designed to be simple, reusable, and aligned with real user behavior, ensuring reliable and consistent test execution.</w:t>
      </w:r>
    </w:p>
    <w:p w14:paraId="6DC8AD37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52B44927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Environment and Tools</w:t>
      </w:r>
    </w:p>
    <w:p w14:paraId="6EDC906A">
      <w:pPr>
        <w:spacing w:after="0" w:afterAutospacing="0" w:line="240" w:lineRule="auto"/>
        <w:ind w:left="110" w:hanging="110" w:hanging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Environment: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SauceDemo web application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</w:p>
    <w:p w14:paraId="79C344E4">
      <w:pPr>
        <w:spacing w:beforeAutospacing="0" w:after="0" w:afterAutospacing="0"/>
        <w:ind w:left="110" w:hanging="110" w:hangingChars="5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Browsers:</w:t>
      </w:r>
    </w:p>
    <w:p w14:paraId="10188E04">
      <w:pPr>
        <w:spacing w:beforeAutospacing="0" w:after="0" w:afterAutospacing="0"/>
        <w:ind w:left="11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Microsoft Edge</w:t>
      </w:r>
    </w:p>
    <w:p w14:paraId="065419F1">
      <w:pPr>
        <w:spacing w:beforeAutospacing="0" w:after="0" w:afterAutospacing="0"/>
        <w:ind w:left="11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 xml:space="preserve">Google Chrome </w:t>
      </w:r>
    </w:p>
    <w:p w14:paraId="15379449">
      <w:pPr>
        <w:spacing w:beforeAutospacing="0" w:after="0" w:afterAutospacing="0"/>
        <w:ind w:left="110" w:hanging="110" w:hangingChars="5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GB"/>
        </w:rPr>
        <w:t>Tools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2EF18F08">
      <w:pPr>
        <w:spacing w:beforeAutospacing="0" w:after="0" w:afterAutospacing="0"/>
        <w:ind w:left="110" w:firstLine="0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lang w:val="en-GB"/>
        </w:rPr>
        <w:t>Manual Testing: Web browser</w:t>
      </w:r>
      <w:r>
        <w:rPr>
          <w:rFonts w:hint="default" w:ascii="Times New Roman" w:hAnsi="Times New Roman" w:cs="Times New Roman"/>
          <w:b w:val="0"/>
          <w:bCs w:val="0"/>
          <w:lang w:val="en-GB"/>
        </w:rPr>
        <w:tab/>
      </w:r>
      <w:r>
        <w:rPr>
          <w:rFonts w:hint="default" w:ascii="Times New Roman" w:hAnsi="Times New Roman" w:cs="Times New Roman"/>
          <w:b w:val="0"/>
          <w:bCs w:val="0"/>
          <w:lang w:val="en-GB"/>
        </w:rPr>
        <w:tab/>
      </w: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lang w:val="en-GB"/>
        </w:rPr>
        <w:t>Automation Testing: Selenium WebDriver</w:t>
      </w:r>
    </w:p>
    <w:p w14:paraId="21E9DEF9">
      <w:pPr>
        <w:spacing w:beforeAutospacing="0" w:after="0" w:afterAutospacing="0"/>
        <w:ind w:left="110" w:firstLine="0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  <w:lang w:val="en-GB"/>
        </w:rPr>
        <w:t>Programming Language: Java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  <w:lang w:val="en-GB"/>
        </w:rPr>
        <w:t>Automation Framework: TestNG</w:t>
      </w:r>
    </w:p>
    <w:p w14:paraId="2B8FDD70">
      <w:pPr>
        <w:spacing w:beforeAutospacing="0" w:after="0" w:afterAutospacing="0"/>
        <w:ind w:left="110" w:firstLine="0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lang w:val="en-GB"/>
        </w:rPr>
        <w:t>IDE</w:t>
      </w:r>
      <w:r>
        <w:rPr>
          <w:rFonts w:hint="default" w:ascii="Times New Roman" w:hAnsi="Times New Roman" w:cs="Times New Roman"/>
          <w:lang w:val="en-GB"/>
        </w:rPr>
        <w:t>: Eclipse</w:t>
      </w:r>
    </w:p>
    <w:p w14:paraId="355CF2F3">
      <w:pPr>
        <w:spacing w:beforeAutospacing="0" w:after="0" w:afterAutospacing="0" w:line="120" w:lineRule="auto"/>
        <w:rPr>
          <w:rFonts w:hint="default" w:ascii="Times New Roman" w:hAnsi="Times New Roman" w:cs="Times New Roman"/>
          <w:lang w:val="en-GB"/>
        </w:rPr>
      </w:pPr>
    </w:p>
    <w:p w14:paraId="1ABCAE36">
      <w:pPr>
        <w:pStyle w:val="3"/>
        <w:numPr>
          <w:ilvl w:val="0"/>
          <w:numId w:val="12"/>
        </w:numPr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Defect Management, Metrics, and Reporting</w:t>
      </w:r>
    </w:p>
    <w:p w14:paraId="6FE912EE">
      <w:pPr>
        <w:numPr>
          <w:ilvl w:val="0"/>
          <w:numId w:val="0"/>
        </w:numPr>
        <w:spacing w:after="0" w:afterAutospacing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8.1 Defect Management</w:t>
      </w:r>
    </w:p>
    <w:p w14:paraId="05C8F14A">
      <w:pPr>
        <w:spacing w:beforeAutospacing="0" w:after="0" w:afterAutospacing="0"/>
        <w:ind w:left="0" w:leftChars="0"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Defects will be identified during the execution of manual test cases and will be </w:t>
      </w:r>
      <w:r>
        <w:rPr>
          <w:rFonts w:hint="default" w:ascii="Times New Roman" w:hAnsi="Times New Roman" w:cs="Times New Roman"/>
          <w:lang w:val="en-GB"/>
        </w:rPr>
        <w:t>logged in a</w:t>
      </w:r>
      <w:r>
        <w:rPr>
          <w:rFonts w:hint="default" w:ascii="Times New Roman" w:hAnsi="Times New Roman" w:cs="Times New Roman"/>
        </w:rPr>
        <w:t xml:space="preserve"> bug report Excel file.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Each defect will include:</w:t>
      </w:r>
    </w:p>
    <w:p w14:paraId="2028D660">
      <w:pPr>
        <w:spacing w:beforeAutospacing="0" w:after="0" w:afterAutospacing="0" w:line="120" w:lineRule="auto"/>
        <w:rPr>
          <w:rFonts w:hint="default" w:ascii="Times New Roman" w:hAnsi="Times New Roman" w:cs="Times New Roman"/>
          <w:lang w:val="en-GB"/>
        </w:rPr>
      </w:pPr>
    </w:p>
    <w:p w14:paraId="59519BF8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 xml:space="preserve">Defect ID and </w:t>
      </w:r>
      <w:r>
        <w:rPr>
          <w:rFonts w:hint="default" w:ascii="Times New Roman" w:hAnsi="Times New Roman" w:cs="Times New Roman"/>
          <w:lang w:val="en-GB"/>
        </w:rPr>
        <w:t>T</w:t>
      </w:r>
      <w:r>
        <w:rPr>
          <w:rFonts w:hint="default" w:ascii="Times New Roman" w:hAnsi="Times New Roman" w:cs="Times New Roman"/>
        </w:rPr>
        <w:t>itle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affected</w:t>
      </w:r>
    </w:p>
    <w:p w14:paraId="7ED2FE04">
      <w:pPr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Environment details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Preconditions</w:t>
      </w:r>
      <w:r>
        <w:rPr>
          <w:rFonts w:hint="default" w:ascii="Times New Roman" w:hAnsi="Times New Roman" w:cs="Times New Roman"/>
          <w:lang w:val="en-GB"/>
        </w:rPr>
        <w:t xml:space="preserve"> and Test Data</w:t>
      </w:r>
    </w:p>
    <w:p w14:paraId="57772F0C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Steps to reproduce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 xml:space="preserve">Expected </w:t>
      </w:r>
      <w:r>
        <w:rPr>
          <w:rFonts w:hint="default" w:ascii="Times New Roman" w:hAnsi="Times New Roman" w:cs="Times New Roman"/>
          <w:lang w:val="en-GB"/>
        </w:rPr>
        <w:t>R</w:t>
      </w:r>
      <w:r>
        <w:rPr>
          <w:rFonts w:hint="default" w:ascii="Times New Roman" w:hAnsi="Times New Roman" w:cs="Times New Roman"/>
        </w:rPr>
        <w:t xml:space="preserve">esult vs 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ctual </w:t>
      </w:r>
      <w:r>
        <w:rPr>
          <w:rFonts w:hint="default" w:ascii="Times New Roman" w:hAnsi="Times New Roman" w:cs="Times New Roman"/>
          <w:lang w:val="en-GB"/>
        </w:rPr>
        <w:t>R</w:t>
      </w:r>
      <w:r>
        <w:rPr>
          <w:rFonts w:hint="default" w:ascii="Times New Roman" w:hAnsi="Times New Roman" w:cs="Times New Roman"/>
        </w:rPr>
        <w:t>esult</w:t>
      </w:r>
    </w:p>
    <w:p w14:paraId="30CD9BAC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 xml:space="preserve">Severity and </w:t>
      </w:r>
      <w:r>
        <w:rPr>
          <w:rFonts w:hint="default" w:ascii="Times New Roman" w:hAnsi="Times New Roman" w:cs="Times New Roman"/>
          <w:lang w:val="en-GB"/>
        </w:rPr>
        <w:t>P</w:t>
      </w:r>
      <w:r>
        <w:rPr>
          <w:rFonts w:hint="default" w:ascii="Times New Roman" w:hAnsi="Times New Roman" w:cs="Times New Roman"/>
        </w:rPr>
        <w:t>riority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Evidence</w:t>
      </w:r>
    </w:p>
    <w:p w14:paraId="2FAEAF41">
      <w:pPr>
        <w:spacing w:beforeAutospacing="0" w:after="0" w:afterAutospacing="0" w:line="120" w:lineRule="auto"/>
        <w:rPr>
          <w:rFonts w:hint="default" w:ascii="Times New Roman" w:hAnsi="Times New Roman" w:cs="Times New Roman"/>
        </w:rPr>
      </w:pPr>
    </w:p>
    <w:p w14:paraId="0153A16D">
      <w:pPr>
        <w:spacing w:beforeAutospacing="0" w:after="0" w:afterAutospacing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8.2 Metrics</w:t>
      </w:r>
    </w:p>
    <w:p w14:paraId="45CE4EE8">
      <w:pPr>
        <w:spacing w:beforeAutospacing="0" w:after="0" w:afterAutospacing="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The following quality metrics will be tracked during testing:</w:t>
      </w:r>
    </w:p>
    <w:p w14:paraId="0DD3904A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lang w:val="en-GB"/>
        </w:rPr>
        <w:t>Test execution status</w:t>
      </w:r>
    </w:p>
    <w:p w14:paraId="3A987033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• Number of executed test cases</w:t>
      </w:r>
    </w:p>
    <w:p w14:paraId="29A0B0C3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• Defect count by severity and priority</w:t>
      </w:r>
    </w:p>
    <w:p w14:paraId="61FB1233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• Defect distribution by module</w:t>
      </w:r>
    </w:p>
    <w:p w14:paraId="1F8D7BE8">
      <w:pPr>
        <w:spacing w:beforeAutospacing="0"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These metrics will be used to assess application quality and identify high risk areas requiring further attention.</w:t>
      </w:r>
    </w:p>
    <w:p w14:paraId="0FE2504C">
      <w:pPr>
        <w:spacing w:beforeAutospacing="0" w:after="0" w:afterAutospacing="0" w:line="120" w:lineRule="auto"/>
        <w:rPr>
          <w:rFonts w:hint="default" w:ascii="Times New Roman" w:hAnsi="Times New Roman" w:cs="Times New Roman"/>
          <w:b w:val="0"/>
          <w:bCs w:val="0"/>
          <w:lang w:val="en-GB"/>
        </w:rPr>
      </w:pPr>
    </w:p>
    <w:p w14:paraId="0AE64EF0">
      <w:pPr>
        <w:spacing w:beforeAutospacing="0" w:after="0" w:afterAutospacing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8.3 Reporting</w:t>
      </w:r>
    </w:p>
    <w:p w14:paraId="5711A792">
      <w:pPr>
        <w:spacing w:beforeAutospacing="0"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Testing progress and results will be documented through manual test execution reports and defect reports. All reports will be maintained in Excel format for clarity.</w:t>
      </w:r>
    </w:p>
    <w:p w14:paraId="59333A7D">
      <w:pPr>
        <w:spacing w:beforeAutospacing="0" w:after="0" w:afterAutospacing="0" w:line="120" w:lineRule="auto"/>
        <w:rPr>
          <w:rFonts w:hint="default" w:ascii="Times New Roman" w:hAnsi="Times New Roman" w:cs="Times New Roman"/>
          <w:b w:val="0"/>
          <w:bCs w:val="0"/>
          <w:lang w:val="en-GB"/>
        </w:rPr>
      </w:pPr>
    </w:p>
    <w:p w14:paraId="6D1CB48E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Schedule and Resources</w:t>
      </w:r>
    </w:p>
    <w:p w14:paraId="762C8045">
      <w:pPr>
        <w:bidi w:val="0"/>
        <w:spacing w:after="0" w:afterAutospacing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9.1 Resources</w:t>
      </w:r>
    </w:p>
    <w:p w14:paraId="1A30606F">
      <w:pPr>
        <w:bidi w:val="0"/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Testing activities will be executed by one QA Engineer responsible for:</w:t>
      </w:r>
    </w:p>
    <w:p w14:paraId="2CDEB2CB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• Test planning </w:t>
      </w:r>
    </w:p>
    <w:p w14:paraId="62FA9DA8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 xml:space="preserve">• </w:t>
      </w:r>
      <w:r>
        <w:rPr>
          <w:rFonts w:hint="default" w:ascii="Times New Roman" w:hAnsi="Times New Roman" w:cs="Times New Roman"/>
          <w:lang w:val="en-GB"/>
        </w:rPr>
        <w:t>Manual test case design and execution</w:t>
      </w:r>
    </w:p>
    <w:p w14:paraId="57CCD70D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• Defect reporting</w:t>
      </w:r>
    </w:p>
    <w:p w14:paraId="181AD2E1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b w:val="0"/>
          <w:bCs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>• UI automation testing using Selenium and TestNG</w:t>
      </w:r>
    </w:p>
    <w:p w14:paraId="6E98ADAC">
      <w:pPr>
        <w:numPr>
          <w:ilvl w:val="0"/>
          <w:numId w:val="0"/>
        </w:numPr>
        <w:bidi w:val="0"/>
        <w:spacing w:beforeAutospacing="0" w:after="0" w:afterAutospacing="0" w:line="120" w:lineRule="auto"/>
        <w:ind w:leftChars="0"/>
        <w:rPr>
          <w:rFonts w:hint="default" w:ascii="Times New Roman" w:hAnsi="Times New Roman" w:cs="Times New Roman"/>
          <w:lang w:val="en-GB"/>
        </w:rPr>
      </w:pPr>
    </w:p>
    <w:p w14:paraId="41761F2A">
      <w:pPr>
        <w:numPr>
          <w:ilvl w:val="0"/>
          <w:numId w:val="0"/>
        </w:numPr>
        <w:bidi w:val="0"/>
        <w:spacing w:beforeAutospacing="0" w:after="0" w:afterAutospacing="0"/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9.2 Schedule</w:t>
      </w:r>
    </w:p>
    <w:p w14:paraId="000BFED0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lang w:val="en-GB"/>
        </w:rPr>
        <w:t xml:space="preserve">• </w:t>
      </w:r>
      <w:r>
        <w:rPr>
          <w:rFonts w:hint="default" w:ascii="Times New Roman" w:hAnsi="Times New Roman" w:cs="Times New Roman"/>
          <w:lang w:val="en-GB"/>
        </w:rPr>
        <w:t>Test planning: 2 days</w:t>
      </w:r>
    </w:p>
    <w:p w14:paraId="3870ECF0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Manual testing: 3 days</w:t>
      </w:r>
    </w:p>
    <w:p w14:paraId="68F9BD70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Defect reporting: 1 day</w:t>
      </w:r>
    </w:p>
    <w:p w14:paraId="6C598F79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Automation execution: 2 days</w:t>
      </w:r>
    </w:p>
    <w:p w14:paraId="3C9C9B27">
      <w:pPr>
        <w:spacing w:after="0" w:afterAutospacing="0"/>
        <w:ind w:left="0" w:leftChars="0" w:firstLine="220" w:firstLineChars="10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• Documentation: 1 day</w:t>
      </w:r>
    </w:p>
    <w:p w14:paraId="74362169">
      <w:pPr>
        <w:numPr>
          <w:ilvl w:val="0"/>
          <w:numId w:val="0"/>
        </w:numPr>
        <w:bidi w:val="0"/>
        <w:spacing w:beforeAutospacing="0" w:after="0" w:afterAutospacing="0" w:line="120" w:lineRule="auto"/>
        <w:ind w:leftChars="0"/>
        <w:rPr>
          <w:rFonts w:hint="default" w:ascii="Times New Roman" w:hAnsi="Times New Roman" w:cs="Times New Roman"/>
          <w:lang w:val="en-GB"/>
        </w:rPr>
      </w:pPr>
    </w:p>
    <w:p w14:paraId="19434171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Risks and Mitigation</w:t>
      </w:r>
    </w:p>
    <w:p w14:paraId="6DB0198A">
      <w:pPr>
        <w:numPr>
          <w:ilvl w:val="0"/>
          <w:numId w:val="0"/>
        </w:numPr>
        <w:spacing w:after="0" w:afterAutospacing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Browser differences: may cause UI issues → test on Edge and Chrome</w:t>
      </w:r>
    </w:p>
    <w:p w14:paraId="5B57A5C9">
      <w:pPr>
        <w:numPr>
          <w:ilvl w:val="0"/>
          <w:numId w:val="0"/>
        </w:numPr>
        <w:spacing w:beforeAutospacing="0" w:after="0" w:afterAutospacing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Limited test data: may reduce coverage →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prepare enough valid and invalid data</w:t>
      </w:r>
    </w:p>
    <w:p w14:paraId="7873891B">
      <w:pPr>
        <w:numPr>
          <w:ilvl w:val="0"/>
          <w:numId w:val="0"/>
        </w:numPr>
        <w:spacing w:beforeAutospacing="0" w:after="0" w:afterAutospacing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 xml:space="preserve">• </w:t>
      </w:r>
      <w:r>
        <w:rPr>
          <w:rFonts w:hint="default" w:ascii="Times New Roman" w:hAnsi="Times New Roman" w:cs="Times New Roman"/>
        </w:rPr>
        <w:t>Time constraints: may reduce testing depth → prioritize critical user flows</w:t>
      </w:r>
    </w:p>
    <w:p w14:paraId="539D18FB">
      <w:pPr>
        <w:numPr>
          <w:ilvl w:val="0"/>
          <w:numId w:val="0"/>
        </w:numPr>
        <w:spacing w:beforeAutospacing="0" w:after="0" w:afterAutospacing="0" w:line="120" w:lineRule="auto"/>
        <w:ind w:leftChars="0"/>
        <w:rPr>
          <w:rFonts w:hint="default" w:ascii="Times New Roman" w:hAnsi="Times New Roman" w:cs="Times New Roman"/>
        </w:rPr>
      </w:pPr>
    </w:p>
    <w:p w14:paraId="0E9817F0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Entry and Exit Criteria</w:t>
      </w:r>
    </w:p>
    <w:p w14:paraId="7EF6C23B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11.1 Entry Criteria</w:t>
      </w:r>
    </w:p>
    <w:p w14:paraId="672F401C">
      <w:pPr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activities will begin once the following conditions are met:</w:t>
      </w:r>
    </w:p>
    <w:p w14:paraId="4C396056">
      <w:pPr>
        <w:spacing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-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Sauce Demo application is accessible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1A952E38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Test environment is stable</w:t>
      </w:r>
    </w:p>
    <w:p w14:paraId="2FB4E68F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GB"/>
        </w:rPr>
        <w:t>-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Test data and credentials are available</w:t>
      </w:r>
    </w:p>
    <w:p w14:paraId="76E4278D">
      <w:pPr>
        <w:spacing w:after="0" w:afterAutospacing="0" w:line="120" w:lineRule="auto"/>
        <w:rPr>
          <w:rFonts w:hint="default" w:ascii="Times New Roman" w:hAnsi="Times New Roman" w:cs="Times New Roman"/>
          <w:lang w:val="en-GB"/>
        </w:rPr>
      </w:pPr>
    </w:p>
    <w:p w14:paraId="1B0E7589">
      <w:pPr>
        <w:spacing w:beforeAutospacing="0" w:after="0" w:afterAutospacing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11.2 Exit Criteria</w:t>
      </w:r>
    </w:p>
    <w:p w14:paraId="1D7AB19C">
      <w:pPr>
        <w:bidi w:val="0"/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will be considered complete when:</w:t>
      </w:r>
    </w:p>
    <w:p w14:paraId="0F051E6E">
      <w:pPr>
        <w:bidi w:val="0"/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-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All planned test cases are executed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1F5CDCF5">
      <w:pPr>
        <w:bidi w:val="0"/>
        <w:spacing w:beforeAutospacing="0" w:after="0" w:afterAutospacing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-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All defects are documented</w:t>
      </w:r>
      <w:r>
        <w:rPr>
          <w:rFonts w:hint="default" w:ascii="Times New Roman" w:hAnsi="Times New Roman" w:cs="Times New Roman"/>
          <w:lang w:val="en-GB"/>
        </w:rPr>
        <w:tab/>
      </w:r>
      <w:r>
        <w:rPr>
          <w:rFonts w:hint="default" w:ascii="Times New Roman" w:hAnsi="Times New Roman" w:cs="Times New Roman"/>
          <w:lang w:val="en-GB"/>
        </w:rPr>
        <w:tab/>
      </w:r>
    </w:p>
    <w:p w14:paraId="74B5F8FC">
      <w:pPr>
        <w:bidi w:val="0"/>
        <w:spacing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- </w:t>
      </w:r>
      <w:r>
        <w:rPr>
          <w:rFonts w:hint="default" w:ascii="Times New Roman" w:hAnsi="Times New Roman" w:cs="Times New Roman"/>
        </w:rPr>
        <w:t>Test results and documentation are finalized</w:t>
      </w:r>
    </w:p>
    <w:p w14:paraId="237C3B78">
      <w:pPr>
        <w:numPr>
          <w:ilvl w:val="0"/>
          <w:numId w:val="0"/>
        </w:numPr>
        <w:spacing w:beforeAutospacing="0" w:after="0" w:afterAutospacing="0" w:line="120" w:lineRule="auto"/>
        <w:ind w:leftChars="0"/>
        <w:rPr>
          <w:rFonts w:hint="default" w:ascii="Times New Roman" w:hAnsi="Times New Roman" w:cs="Times New Roman"/>
        </w:rPr>
      </w:pPr>
    </w:p>
    <w:p w14:paraId="2309DFC4">
      <w:pPr>
        <w:pStyle w:val="3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Sign-Off</w:t>
      </w:r>
    </w:p>
    <w:p w14:paraId="7ABAB095">
      <w:pPr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QA Engineer: ____________________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Supervisor: ____________________</w:t>
      </w:r>
    </w:p>
    <w:p w14:paraId="54CEA199">
      <w:pPr>
        <w:spacing w:beforeAutospacing="0"/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4CE64"/>
    <w:multiLevelType w:val="singleLevel"/>
    <w:tmpl w:val="93D4CE6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97465DD0"/>
    <w:multiLevelType w:val="singleLevel"/>
    <w:tmpl w:val="97465D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EAF4187"/>
    <w:multiLevelType w:val="singleLevel"/>
    <w:tmpl w:val="9EAF4187"/>
    <w:lvl w:ilvl="0" w:tentative="0">
      <w:start w:val="8"/>
      <w:numFmt w:val="decimal"/>
      <w:suff w:val="space"/>
      <w:lvlText w:val="%1."/>
      <w:lvlJc w:val="left"/>
    </w:lvl>
  </w:abstractNum>
  <w:abstractNum w:abstractNumId="3">
    <w:nsid w:val="FBAD0442"/>
    <w:multiLevelType w:val="singleLevel"/>
    <w:tmpl w:val="FBAD04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3FA661C7"/>
    <w:multiLevelType w:val="multilevel"/>
    <w:tmpl w:val="3FA661C7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488FB41F"/>
    <w:multiLevelType w:val="singleLevel"/>
    <w:tmpl w:val="488FB41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0"/>
  </w:num>
  <w:num w:numId="8">
    <w:abstractNumId w:val="10"/>
  </w:num>
  <w:num w:numId="9">
    <w:abstractNumId w:val="1"/>
  </w:num>
  <w:num w:numId="10">
    <w:abstractNumId w:val="11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369C0"/>
    <w:rsid w:val="03494772"/>
    <w:rsid w:val="0DBE0120"/>
    <w:rsid w:val="158A172E"/>
    <w:rsid w:val="169B36EA"/>
    <w:rsid w:val="16A11182"/>
    <w:rsid w:val="18545193"/>
    <w:rsid w:val="1F690AC7"/>
    <w:rsid w:val="23FE59D6"/>
    <w:rsid w:val="37DE58FF"/>
    <w:rsid w:val="48DD61E4"/>
    <w:rsid w:val="50335CB3"/>
    <w:rsid w:val="557F3DAA"/>
    <w:rsid w:val="57AB44B9"/>
    <w:rsid w:val="5DD23FEB"/>
    <w:rsid w:val="70E97D9F"/>
    <w:rsid w:val="74C73F4D"/>
    <w:rsid w:val="7A14156C"/>
    <w:rsid w:val="7A3A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Yalda Alzagha</cp:lastModifiedBy>
  <dcterms:modified xsi:type="dcterms:W3CDTF">2026-02-07T20:47:19Z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69E8BF3940FA44AF910F6218B562BDAF_12</vt:lpwstr>
  </property>
</Properties>
</file>